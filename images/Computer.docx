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4824C">
      <w:pPr>
        <w:pStyle w:val="38"/>
      </w:pPr>
      <w:r>
        <w:t>BANJO OLUWATOBILOBA AYOMIDE</w:t>
      </w:r>
    </w:p>
    <w:p w14:paraId="097A6352">
      <w:r>
        <w:t xml:space="preserve"> Lagos | </w:t>
      </w:r>
      <w:r>
        <w:rPr>
          <w:rFonts w:hint="default"/>
          <w:lang w:val="en-GB"/>
        </w:rPr>
        <w:t>Phone no:</w:t>
      </w:r>
      <w:r>
        <w:t xml:space="preserve"> 08175595713 | </w:t>
      </w:r>
      <w:r>
        <w:rPr>
          <w:rFonts w:hint="default"/>
          <w:lang w:val="en-GB"/>
        </w:rPr>
        <w:t xml:space="preserve">Email: </w:t>
      </w:r>
      <w:r>
        <w:fldChar w:fldCharType="begin"/>
      </w:r>
      <w:r>
        <w:instrText xml:space="preserve"> HYPERLINK "mailto:abanjo34@gmail.com" </w:instrText>
      </w:r>
      <w:r>
        <w:fldChar w:fldCharType="separate"/>
      </w:r>
      <w:r>
        <w:rPr>
          <w:rStyle w:val="20"/>
        </w:rPr>
        <w:t>abanjo34@gmail.com</w:t>
      </w:r>
      <w:r>
        <w:fldChar w:fldCharType="end"/>
      </w:r>
    </w:p>
    <w:p w14:paraId="50B9C6D2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My Portfolio: </w:t>
      </w:r>
      <w:r>
        <w:rPr>
          <w:rFonts w:hint="default" w:ascii="SimSun" w:hAnsi="SimSun" w:eastAsia="SimSun"/>
          <w:sz w:val="24"/>
          <w:szCs w:val="24"/>
        </w:rPr>
        <w:t>https://oluwaferanmi21.github.io/my-portfolio</w:t>
      </w:r>
      <w:bookmarkStart w:id="0" w:name="_GoBack"/>
      <w:bookmarkEnd w:id="0"/>
    </w:p>
    <w:p w14:paraId="7CD40949">
      <w:pPr>
        <w:pStyle w:val="2"/>
      </w:pPr>
      <w:r>
        <w:t>Objective</w:t>
      </w:r>
    </w:p>
    <w:p w14:paraId="30F878AB">
      <w:r>
        <w:t>Computer Science student seeking an internship to apply programming skills and gain hands-on experience in software development and problem-solving.</w:t>
      </w:r>
    </w:p>
    <w:p w14:paraId="2C31461C">
      <w:pPr>
        <w:pStyle w:val="2"/>
      </w:pPr>
      <w:r>
        <w:t>Education</w:t>
      </w:r>
    </w:p>
    <w:p w14:paraId="4751D43F"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OND Quantity Survey </w:t>
      </w:r>
      <w:r>
        <w:t xml:space="preserve"> — </w:t>
      </w:r>
      <w:r>
        <w:rPr>
          <w:rFonts w:hint="default"/>
          <w:lang w:val="en-GB"/>
        </w:rPr>
        <w:t xml:space="preserve"> Yaba College Of Technology (2018 - 2020)</w:t>
      </w:r>
    </w:p>
    <w:p w14:paraId="3275F3DA">
      <w:r>
        <w:t>B.Sc. Computer Science — Kwara State University (2022 – Expected 2026)</w:t>
      </w:r>
    </w:p>
    <w:p w14:paraId="5E0361C5">
      <w:pPr>
        <w:pStyle w:val="2"/>
      </w:pPr>
      <w:r>
        <w:t>Technical Skills</w:t>
      </w:r>
    </w:p>
    <w:p w14:paraId="3FD0033B">
      <w:pPr>
        <w:rPr>
          <w:rFonts w:hint="default"/>
          <w:lang w:val="en-GB"/>
        </w:rPr>
      </w:pPr>
      <w:r>
        <w:t>Languages: Python, JavaScript</w:t>
      </w:r>
      <w:r>
        <w:rPr>
          <w:rFonts w:hint="default"/>
          <w:lang w:val="en-GB"/>
        </w:rPr>
        <w:t>.</w:t>
      </w:r>
      <w:r>
        <w:br w:type="textWrapping"/>
      </w:r>
      <w:r>
        <w:t>Web: HTML, CSS</w:t>
      </w:r>
      <w:r>
        <w:rPr>
          <w:rFonts w:hint="default"/>
          <w:lang w:val="en-GB"/>
        </w:rPr>
        <w:t>.</w:t>
      </w:r>
      <w:r>
        <w:br w:type="textWrapping"/>
      </w:r>
      <w:r>
        <w:t>Tools: GitHub, VS Code,</w:t>
      </w:r>
      <w:r>
        <w:rPr>
          <w:rFonts w:hint="default"/>
          <w:lang w:val="en-GB"/>
        </w:rPr>
        <w:t>Pycharm</w:t>
      </w:r>
    </w:p>
    <w:p w14:paraId="2109D026">
      <w:pPr>
        <w:pStyle w:val="2"/>
      </w:pPr>
      <w:r>
        <w:t>Projects</w:t>
      </w:r>
    </w:p>
    <w:p w14:paraId="1F615BA1">
      <w:pPr>
        <w:rPr>
          <w:rFonts w:hint="default"/>
          <w:lang w:val="en-GB"/>
        </w:rPr>
      </w:pPr>
      <w:r>
        <w:rPr>
          <w:rFonts w:hint="default"/>
          <w:lang w:val="en-GB"/>
        </w:rPr>
        <w:t>Website Projects - E commerce, Tech website, Gym website(HTML, CSS, JAVASCRIPT).</w:t>
      </w:r>
    </w:p>
    <w:p w14:paraId="5AC939D1">
      <w:r>
        <w:t>Portfolio Website – Responsive personal site (HTML, CSS, JS).</w:t>
      </w:r>
    </w:p>
    <w:p w14:paraId="3431CFD2">
      <w:pPr>
        <w:rPr>
          <w:rFonts w:hint="default"/>
          <w:lang w:val="en-GB"/>
        </w:rPr>
      </w:pPr>
      <w:r>
        <w:rPr>
          <w:rFonts w:hint="default"/>
          <w:lang w:val="en-GB"/>
        </w:rPr>
        <w:t>Python - Djanjo.</w:t>
      </w:r>
    </w:p>
    <w:p w14:paraId="7B225C1A">
      <w:pPr>
        <w:pStyle w:val="2"/>
      </w:pPr>
      <w:r>
        <w:t>Experience</w:t>
      </w:r>
    </w:p>
    <w:p w14:paraId="01D7B996">
      <w:pPr>
        <w:pStyle w:val="34"/>
        <w:keepNext w:val="0"/>
        <w:keepLines w:val="0"/>
        <w:widowControl/>
        <w:suppressLineNumbers w:val="0"/>
        <w:rPr>
          <w:rFonts w:hint="default"/>
          <w:lang w:val="en-GB"/>
        </w:rPr>
      </w:pPr>
      <w:r>
        <w:rPr>
          <w:rStyle w:val="35"/>
        </w:rPr>
        <w:t>Web Development • Frontend Develope</w:t>
      </w:r>
      <w:r>
        <w:rPr>
          <w:rStyle w:val="35"/>
          <w:rFonts w:hint="default"/>
          <w:lang w:val="en-GB"/>
        </w:rPr>
        <w:t>ment</w:t>
      </w:r>
    </w:p>
    <w:p w14:paraId="0296482E">
      <w:pPr>
        <w:pStyle w:val="34"/>
        <w:keepNext w:val="0"/>
        <w:keepLines w:val="0"/>
        <w:widowControl/>
        <w:suppressLineNumbers w:val="0"/>
      </w:pPr>
      <w:r>
        <w:t>Built and maintained responsive websites using HTML, CSS, JavaScript, and Python</w:t>
      </w:r>
    </w:p>
    <w:p w14:paraId="36174508">
      <w:pPr>
        <w:pStyle w:val="34"/>
        <w:keepNext w:val="0"/>
        <w:keepLines w:val="0"/>
        <w:widowControl/>
        <w:suppressLineNumbers w:val="0"/>
      </w:pPr>
      <w:r>
        <w:rPr>
          <w:rFonts w:hint="default"/>
          <w:lang w:val="en-GB"/>
        </w:rPr>
        <w:t>c</w:t>
      </w:r>
      <w:r>
        <w:t>ollaborated on team-based projects</w:t>
      </w:r>
    </w:p>
    <w:p w14:paraId="020A74AC">
      <w:pPr>
        <w:pStyle w:val="34"/>
        <w:keepNext w:val="0"/>
        <w:keepLines w:val="0"/>
        <w:widowControl/>
        <w:suppressLineNumbers w:val="0"/>
      </w:pPr>
      <w:r>
        <w:rPr>
          <w:rStyle w:val="35"/>
        </w:rPr>
        <w:t>Quantity Surveying Intern • [</w:t>
      </w:r>
      <w:r>
        <w:rPr>
          <w:rStyle w:val="35"/>
          <w:rFonts w:hint="default"/>
          <w:lang w:val="en-GB"/>
        </w:rPr>
        <w:t>BETON BAU</w:t>
      </w:r>
      <w:r>
        <w:rPr>
          <w:rStyle w:val="35"/>
        </w:rPr>
        <w:t>] • [</w:t>
      </w:r>
      <w:r>
        <w:rPr>
          <w:rStyle w:val="35"/>
          <w:rFonts w:hint="default"/>
          <w:lang w:val="en-GB"/>
        </w:rPr>
        <w:t>2020-2021</w:t>
      </w:r>
      <w:r>
        <w:rPr>
          <w:rStyle w:val="35"/>
        </w:rPr>
        <w:t>]</w:t>
      </w:r>
    </w:p>
    <w:p w14:paraId="7ECDD08A">
      <w:pPr>
        <w:pStyle w:val="34"/>
        <w:keepNext w:val="0"/>
        <w:keepLines w:val="0"/>
        <w:widowControl/>
        <w:suppressLineNumbers w:val="0"/>
      </w:pPr>
      <w:r>
        <w:t>Assisted in cost estimation, budgeting, and procurement for construction projects</w:t>
      </w:r>
    </w:p>
    <w:p w14:paraId="311EEF3C">
      <w:pPr>
        <w:pStyle w:val="34"/>
        <w:keepNext w:val="0"/>
        <w:keepLines w:val="0"/>
        <w:widowControl/>
        <w:suppressLineNumbers w:val="0"/>
      </w:pPr>
      <w:r>
        <w:t>Used Excel and project management tools to track expenses and timelines</w:t>
      </w:r>
    </w:p>
    <w:p w14:paraId="571259CA">
      <w:pPr>
        <w:pStyle w:val="34"/>
        <w:keepNext w:val="0"/>
        <w:keepLines w:val="0"/>
        <w:widowControl/>
        <w:suppressLineNumbers w:val="0"/>
      </w:pPr>
      <w:r>
        <w:t>Coordinated with engineers and site managers to ensure project efficiency</w:t>
      </w:r>
    </w:p>
    <w:p w14:paraId="316E0569">
      <w:pPr>
        <w:pStyle w:val="34"/>
        <w:keepNext w:val="0"/>
        <w:keepLines w:val="0"/>
        <w:widowControl/>
        <w:suppressLineNumbers w:val="0"/>
      </w:pPr>
      <w:r>
        <w:t>Developed strong analytical and documentation skills</w:t>
      </w:r>
    </w:p>
    <w:p w14:paraId="3F891F28">
      <w:pPr>
        <w:pStyle w:val="2"/>
      </w:pPr>
      <w:r>
        <w:t>Certifications</w:t>
      </w:r>
    </w:p>
    <w:p w14:paraId="5782E2F7">
      <w:r>
        <w:t>Python for Everybody (Coursera</w:t>
      </w:r>
      <w:r>
        <w:rPr>
          <w:rFonts w:hint="default"/>
          <w:lang w:val="en-GB"/>
        </w:rPr>
        <w:t>-BEGINNER</w:t>
      </w:r>
      <w:r>
        <w:t>)</w:t>
      </w:r>
    </w:p>
    <w:p w14:paraId="75E0FC85">
      <w:pPr>
        <w:pStyle w:val="2"/>
      </w:pPr>
      <w:r>
        <w:t>Soft Skills</w:t>
      </w:r>
    </w:p>
    <w:p w14:paraId="7DA9434F">
      <w:r>
        <w:t>Analytical thinking | Teamwork | Adaptability | Communication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5417BF"/>
    <w:rsid w:val="7D0A05AA"/>
    <w:rsid w:val="7F0B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ayomide</cp:lastModifiedBy>
  <dcterms:modified xsi:type="dcterms:W3CDTF">2025-08-17T20:36:10Z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B1E822454C9242839CBEEC87A7746757_13</vt:lpwstr>
  </property>
</Properties>
</file>